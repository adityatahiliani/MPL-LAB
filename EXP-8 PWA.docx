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line="360" w:lineRule="auto"/>
        <w:ind w:firstLine="1320" w:firstLineChars="55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  <w:t/>
      </w:r>
      <w:r>
        <w:rPr>
          <w:rFonts w:hint="default"/>
          <w:sz w:val="24"/>
          <w:szCs w:val="24"/>
          <w:lang w:val="en-US"/>
        </w:rPr>
        <w:tab/>
        <w:t/>
      </w:r>
      <w:r>
        <w:rPr>
          <w:rFonts w:hint="default"/>
          <w:sz w:val="24"/>
          <w:szCs w:val="24"/>
          <w:lang w:val="en-US"/>
        </w:rPr>
        <w:tab/>
        <w:t>Aditya P. Tahiliani</w:t>
      </w:r>
    </w:p>
    <w:p>
      <w:pPr>
        <w:pStyle w:val="8"/>
        <w:spacing w:line="360" w:lineRule="auto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  <w:t/>
      </w:r>
      <w:r>
        <w:rPr>
          <w:rFonts w:hint="default"/>
          <w:sz w:val="24"/>
          <w:szCs w:val="24"/>
          <w:lang w:val="en-US"/>
        </w:rPr>
        <w:tab/>
        <w:t/>
      </w:r>
      <w:r>
        <w:rPr>
          <w:rFonts w:hint="default"/>
          <w:sz w:val="24"/>
          <w:szCs w:val="24"/>
          <w:lang w:val="en-US"/>
        </w:rPr>
        <w:tab/>
        <w:t>59, D15-A</w:t>
      </w:r>
    </w:p>
    <w:p>
      <w:pPr>
        <w:pStyle w:val="2"/>
        <w:ind w:left="3876" w:right="5270"/>
        <w:jc w:val="center"/>
      </w:pPr>
      <w:r>
        <w:t>Experiment</w:t>
      </w:r>
      <w:r>
        <w:rPr>
          <w:spacing w:val="-7"/>
        </w:rPr>
        <w:t xml:space="preserve"> </w:t>
      </w:r>
      <w:r>
        <w:t>No:08</w:t>
      </w:r>
    </w:p>
    <w:p>
      <w:pPr>
        <w:pStyle w:val="6"/>
        <w:rPr>
          <w:b/>
          <w:sz w:val="36"/>
        </w:rPr>
      </w:pPr>
    </w:p>
    <w:p>
      <w:pPr>
        <w:pStyle w:val="6"/>
        <w:spacing w:before="1" w:line="276" w:lineRule="auto"/>
        <w:ind w:left="1025" w:right="1238"/>
        <w:jc w:val="both"/>
      </w:pPr>
      <w:r>
        <w:rPr>
          <w:b/>
          <w:sz w:val="28"/>
        </w:rPr>
        <w:t>Aim</w:t>
      </w:r>
      <w:r>
        <w:rPr>
          <w:sz w:val="28"/>
        </w:rPr>
        <w:t xml:space="preserve">: </w:t>
      </w:r>
      <w:r>
        <w:t>To code and register a service worker, and complete the install and activation process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 new</w:t>
      </w:r>
      <w:r>
        <w:rPr>
          <w:spacing w:val="-1"/>
        </w:rPr>
        <w:t xml:space="preserve"> </w:t>
      </w:r>
      <w:r>
        <w:t>service worker for</w:t>
      </w:r>
      <w:r>
        <w:rPr>
          <w:spacing w:val="-1"/>
        </w:rPr>
        <w:t xml:space="preserve"> </w:t>
      </w:r>
      <w:r>
        <w:t>the E-commerce PWA.</w:t>
      </w:r>
    </w:p>
    <w:p>
      <w:pPr>
        <w:pStyle w:val="6"/>
        <w:spacing w:before="2"/>
        <w:rPr>
          <w:sz w:val="25"/>
        </w:rPr>
      </w:pPr>
    </w:p>
    <w:p>
      <w:pPr>
        <w:pStyle w:val="2"/>
        <w:spacing w:before="1"/>
        <w:rPr>
          <w:b w:val="0"/>
        </w:rPr>
      </w:pPr>
      <w:r>
        <w:t>Theory</w:t>
      </w:r>
      <w:r>
        <w:rPr>
          <w:b w:val="0"/>
        </w:rPr>
        <w:t>:</w:t>
      </w:r>
    </w:p>
    <w:p>
      <w:pPr>
        <w:pStyle w:val="6"/>
        <w:spacing w:before="4"/>
        <w:rPr>
          <w:sz w:val="25"/>
        </w:rPr>
      </w:pPr>
    </w:p>
    <w:p>
      <w:pPr>
        <w:spacing w:before="0"/>
        <w:ind w:left="1025" w:right="0" w:firstLine="0"/>
        <w:jc w:val="both"/>
        <w:rPr>
          <w:b/>
          <w:sz w:val="28"/>
        </w:rPr>
      </w:pPr>
      <w:r>
        <w:rPr>
          <w:b/>
          <w:sz w:val="28"/>
        </w:rPr>
        <w:t>Service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Worker</w:t>
      </w:r>
    </w:p>
    <w:p>
      <w:pPr>
        <w:pStyle w:val="6"/>
        <w:spacing w:before="48" w:line="276" w:lineRule="auto"/>
        <w:ind w:left="1025" w:right="1233"/>
        <w:jc w:val="both"/>
      </w:pPr>
      <w:r>
        <w:t>Service</w:t>
      </w:r>
      <w:r>
        <w:rPr>
          <w:spacing w:val="1"/>
        </w:rPr>
        <w:t xml:space="preserve"> </w:t>
      </w:r>
      <w:r>
        <w:t>Worker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background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independently. Also, It resembles a proxy that works on the user side. With this script, you can</w:t>
      </w:r>
      <w:r>
        <w:rPr>
          <w:spacing w:val="-57"/>
        </w:rPr>
        <w:t xml:space="preserve"> </w:t>
      </w:r>
      <w:r>
        <w:t>track network traffic of the page, manage push notifications and develop “offline first” web</w:t>
      </w:r>
      <w:r>
        <w:rPr>
          <w:spacing w:val="1"/>
        </w:rPr>
        <w:t xml:space="preserve"> </w:t>
      </w:r>
      <w:r>
        <w:t>applications with Cache API.</w:t>
      </w:r>
    </w:p>
    <w:p>
      <w:pPr>
        <w:pStyle w:val="6"/>
        <w:spacing w:before="7"/>
        <w:rPr>
          <w:sz w:val="27"/>
        </w:rPr>
      </w:pPr>
    </w:p>
    <w:p>
      <w:pPr>
        <w:pStyle w:val="6"/>
        <w:ind w:left="1025"/>
        <w:jc w:val="both"/>
      </w:pPr>
      <w:r>
        <w:t>Things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Worker:</w:t>
      </w:r>
    </w:p>
    <w:p>
      <w:pPr>
        <w:pStyle w:val="6"/>
        <w:spacing w:before="3"/>
        <w:rPr>
          <w:sz w:val="31"/>
        </w:rPr>
      </w:pPr>
    </w:p>
    <w:p>
      <w:pPr>
        <w:pStyle w:val="10"/>
        <w:numPr>
          <w:ilvl w:val="0"/>
          <w:numId w:val="1"/>
        </w:numPr>
        <w:tabs>
          <w:tab w:val="left" w:pos="1745"/>
        </w:tabs>
        <w:spacing w:before="0" w:after="0" w:line="276" w:lineRule="auto"/>
        <w:ind w:left="1745" w:right="1255" w:hanging="360"/>
        <w:jc w:val="both"/>
        <w:rPr>
          <w:sz w:val="24"/>
        </w:rPr>
      </w:pPr>
      <w:r>
        <w:rPr>
          <w:sz w:val="24"/>
        </w:rPr>
        <w:t>A service worker is a programmable network proxy that lets you control how network</w:t>
      </w:r>
      <w:r>
        <w:rPr>
          <w:spacing w:val="1"/>
          <w:sz w:val="24"/>
        </w:rPr>
        <w:t xml:space="preserve"> </w:t>
      </w:r>
      <w:r>
        <w:rPr>
          <w:sz w:val="24"/>
        </w:rPr>
        <w:t>requests from your page are handled.</w:t>
      </w:r>
    </w:p>
    <w:p>
      <w:pPr>
        <w:pStyle w:val="10"/>
        <w:numPr>
          <w:ilvl w:val="0"/>
          <w:numId w:val="1"/>
        </w:numPr>
        <w:tabs>
          <w:tab w:val="left" w:pos="1745"/>
        </w:tabs>
        <w:spacing w:before="1" w:after="0" w:line="276" w:lineRule="auto"/>
        <w:ind w:left="1745" w:right="1242" w:hanging="360"/>
        <w:jc w:val="both"/>
        <w:rPr>
          <w:sz w:val="24"/>
        </w:rPr>
      </w:pPr>
      <w:r>
        <w:rPr>
          <w:sz w:val="24"/>
        </w:rPr>
        <w:t>Service workers only run over HTTPS. Because service workers can intercept network</w:t>
      </w:r>
      <w:r>
        <w:rPr>
          <w:spacing w:val="1"/>
          <w:sz w:val="24"/>
        </w:rPr>
        <w:t xml:space="preserve"> </w:t>
      </w:r>
      <w:r>
        <w:rPr>
          <w:sz w:val="24"/>
        </w:rPr>
        <w:t>requests and modify responses, "man-in-the-middle" attacks could be very bad.</w:t>
      </w:r>
    </w:p>
    <w:p>
      <w:pPr>
        <w:pStyle w:val="10"/>
        <w:numPr>
          <w:ilvl w:val="0"/>
          <w:numId w:val="1"/>
        </w:numPr>
        <w:tabs>
          <w:tab w:val="left" w:pos="1745"/>
        </w:tabs>
        <w:spacing w:before="2" w:after="0" w:line="276" w:lineRule="auto"/>
        <w:ind w:left="1745" w:right="1245" w:hanging="360"/>
        <w:jc w:val="both"/>
        <w:rPr>
          <w:sz w:val="24"/>
        </w:rPr>
      </w:pPr>
      <w:r>
        <w:rPr>
          <w:sz w:val="24"/>
        </w:rPr>
        <w:t>The service worker becomes idle when not in use and restarts when it's next needed.</w:t>
      </w:r>
      <w:r>
        <w:rPr>
          <w:spacing w:val="1"/>
          <w:sz w:val="24"/>
        </w:rPr>
        <w:t xml:space="preserve"> </w:t>
      </w:r>
      <w:r>
        <w:rPr>
          <w:sz w:val="24"/>
        </w:rPr>
        <w:t>You cannot rely on a global state persisting between events. If there is information that</w:t>
      </w:r>
      <w:r>
        <w:rPr>
          <w:spacing w:val="-57"/>
          <w:sz w:val="24"/>
        </w:rPr>
        <w:t xml:space="preserve"> </w:t>
      </w:r>
      <w:r>
        <w:rPr>
          <w:sz w:val="24"/>
        </w:rPr>
        <w:t>you need to persist and reuse across restarts, you can use IndexedDB databases.</w:t>
      </w:r>
    </w:p>
    <w:p>
      <w:pPr>
        <w:pStyle w:val="6"/>
        <w:rPr>
          <w:sz w:val="26"/>
        </w:rPr>
      </w:pPr>
    </w:p>
    <w:p>
      <w:pPr>
        <w:pStyle w:val="6"/>
        <w:spacing w:before="4"/>
        <w:rPr>
          <w:sz w:val="29"/>
        </w:rPr>
      </w:pPr>
    </w:p>
    <w:p>
      <w:pPr>
        <w:pStyle w:val="3"/>
      </w:pPr>
      <w:r>
        <w:t>What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Workers?</w:t>
      </w:r>
    </w:p>
    <w:p>
      <w:pPr>
        <w:pStyle w:val="6"/>
        <w:spacing w:before="3"/>
        <w:rPr>
          <w:b/>
          <w:sz w:val="31"/>
        </w:rPr>
      </w:pPr>
    </w:p>
    <w:p>
      <w:pPr>
        <w:pStyle w:val="10"/>
        <w:numPr>
          <w:ilvl w:val="0"/>
          <w:numId w:val="2"/>
        </w:numPr>
        <w:tabs>
          <w:tab w:val="left" w:pos="1745"/>
        </w:tabs>
        <w:spacing w:before="0" w:after="0" w:line="240" w:lineRule="auto"/>
        <w:ind w:left="1745" w:right="0" w:hanging="360"/>
        <w:jc w:val="both"/>
        <w:rPr>
          <w:b/>
          <w:sz w:val="24"/>
        </w:rPr>
      </w:pPr>
      <w:r>
        <w:rPr>
          <w:sz w:val="24"/>
        </w:rPr>
        <w:t>You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dominate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Traffic</w:t>
      </w:r>
    </w:p>
    <w:p>
      <w:pPr>
        <w:pStyle w:val="6"/>
        <w:spacing w:before="42" w:line="276" w:lineRule="auto"/>
        <w:ind w:left="1745" w:right="1243"/>
        <w:jc w:val="both"/>
      </w:pP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manipulations.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 when the page requests a CSS file, you can send plain text as a response or</w:t>
      </w:r>
      <w:r>
        <w:rPr>
          <w:spacing w:val="1"/>
        </w:rPr>
        <w:t xml:space="preserve"> </w:t>
      </w:r>
      <w:r>
        <w:t>when the page requests an HTML file, you can send a png file as a response. You can</w:t>
      </w:r>
      <w:r>
        <w:rPr>
          <w:spacing w:val="1"/>
        </w:rPr>
        <w:t xml:space="preserve"> </w:t>
      </w:r>
      <w:r>
        <w:t>also send a true response too.</w:t>
      </w:r>
    </w:p>
    <w:p>
      <w:pPr>
        <w:pStyle w:val="6"/>
        <w:spacing w:before="8"/>
        <w:rPr>
          <w:sz w:val="27"/>
        </w:rPr>
      </w:pPr>
    </w:p>
    <w:p>
      <w:pPr>
        <w:pStyle w:val="10"/>
        <w:numPr>
          <w:ilvl w:val="0"/>
          <w:numId w:val="2"/>
        </w:numPr>
        <w:tabs>
          <w:tab w:val="left" w:pos="1745"/>
        </w:tabs>
        <w:spacing w:before="0" w:after="0" w:line="240" w:lineRule="auto"/>
        <w:ind w:left="1745" w:right="0" w:hanging="360"/>
        <w:jc w:val="both"/>
        <w:rPr>
          <w:b/>
          <w:sz w:val="24"/>
        </w:rPr>
      </w:pP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Cache</w:t>
      </w:r>
    </w:p>
    <w:p>
      <w:pPr>
        <w:pStyle w:val="6"/>
        <w:spacing w:before="41" w:line="276" w:lineRule="auto"/>
        <w:ind w:left="1745" w:right="1261"/>
        <w:jc w:val="both"/>
      </w:pPr>
      <w:r>
        <w:t>You can cache any request/response pair with Service Worker and Cache API and you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access these offline content anytime.</w:t>
      </w:r>
    </w:p>
    <w:p>
      <w:pPr>
        <w:pStyle w:val="6"/>
        <w:spacing w:before="8"/>
        <w:rPr>
          <w:sz w:val="27"/>
        </w:rPr>
      </w:pPr>
    </w:p>
    <w:p>
      <w:pPr>
        <w:pStyle w:val="10"/>
        <w:numPr>
          <w:ilvl w:val="0"/>
          <w:numId w:val="2"/>
        </w:numPr>
        <w:tabs>
          <w:tab w:val="left" w:pos="1744"/>
          <w:tab w:val="left" w:pos="1745"/>
        </w:tabs>
        <w:spacing w:before="0" w:after="0" w:line="240" w:lineRule="auto"/>
        <w:ind w:left="1745" w:right="0" w:hanging="360"/>
        <w:jc w:val="left"/>
        <w:rPr>
          <w:b/>
          <w:sz w:val="24"/>
        </w:rPr>
      </w:pP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manage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Push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Notifications</w:t>
      </w:r>
    </w:p>
    <w:p>
      <w:pPr>
        <w:pStyle w:val="6"/>
        <w:spacing w:before="42"/>
        <w:ind w:left="1745" w:right="1102"/>
      </w:pPr>
      <w:r>
        <w:t>You</w:t>
      </w:r>
      <w:r>
        <w:rPr>
          <w:spacing w:val="54"/>
        </w:rPr>
        <w:t xml:space="preserve"> </w:t>
      </w:r>
      <w:r>
        <w:t>can</w:t>
      </w:r>
      <w:r>
        <w:rPr>
          <w:spacing w:val="54"/>
        </w:rPr>
        <w:t xml:space="preserve"> </w:t>
      </w:r>
      <w:r>
        <w:t>manage</w:t>
      </w:r>
      <w:r>
        <w:rPr>
          <w:spacing w:val="54"/>
        </w:rPr>
        <w:t xml:space="preserve"> </w:t>
      </w:r>
      <w:r>
        <w:t>push</w:t>
      </w:r>
      <w:r>
        <w:rPr>
          <w:spacing w:val="54"/>
        </w:rPr>
        <w:t xml:space="preserve"> </w:t>
      </w:r>
      <w:r>
        <w:t>notifications</w:t>
      </w:r>
      <w:r>
        <w:rPr>
          <w:spacing w:val="40"/>
        </w:rPr>
        <w:t xml:space="preserve"> </w:t>
      </w:r>
      <w:r>
        <w:t>with</w:t>
      </w:r>
      <w:r>
        <w:rPr>
          <w:spacing w:val="40"/>
        </w:rPr>
        <w:t xml:space="preserve"> </w:t>
      </w:r>
      <w:r>
        <w:t>Service</w:t>
      </w:r>
      <w:r>
        <w:rPr>
          <w:spacing w:val="39"/>
        </w:rPr>
        <w:t xml:space="preserve"> </w:t>
      </w:r>
      <w:r>
        <w:t>Worker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show</w:t>
      </w:r>
      <w:r>
        <w:rPr>
          <w:spacing w:val="40"/>
        </w:rPr>
        <w:t xml:space="preserve"> </w:t>
      </w:r>
      <w:r>
        <w:t>any</w:t>
      </w:r>
      <w:r>
        <w:rPr>
          <w:spacing w:val="40"/>
        </w:rPr>
        <w:t xml:space="preserve"> </w:t>
      </w:r>
      <w:r>
        <w:t>information</w:t>
      </w:r>
      <w:r>
        <w:rPr>
          <w:spacing w:val="-57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to the user.</w:t>
      </w:r>
    </w:p>
    <w:p>
      <w:pPr>
        <w:pStyle w:val="10"/>
        <w:numPr>
          <w:ilvl w:val="0"/>
          <w:numId w:val="2"/>
        </w:numPr>
        <w:tabs>
          <w:tab w:val="left" w:pos="1744"/>
          <w:tab w:val="left" w:pos="1745"/>
        </w:tabs>
        <w:spacing w:before="93" w:after="0" w:line="240" w:lineRule="auto"/>
        <w:ind w:left="1745" w:right="0" w:hanging="360"/>
        <w:jc w:val="left"/>
        <w:rPr>
          <w:b/>
          <w:sz w:val="24"/>
        </w:rPr>
      </w:pP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Continue</w:t>
      </w:r>
    </w:p>
    <w:p>
      <w:pPr>
        <w:spacing w:after="0" w:line="240" w:lineRule="auto"/>
        <w:jc w:val="left"/>
        <w:rPr>
          <w:sz w:val="24"/>
        </w:rPr>
        <w:sectPr>
          <w:headerReference r:id="rId5" w:type="default"/>
          <w:type w:val="continuous"/>
          <w:pgSz w:w="12240" w:h="15840"/>
          <w:pgMar w:top="1440" w:right="340" w:bottom="280" w:left="520" w:header="720" w:footer="72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spacing w:before="60" w:line="276" w:lineRule="auto"/>
        <w:ind w:left="1745" w:right="1590"/>
      </w:pPr>
      <w:r>
        <w:t>Although Internet connection is broken, you can start any process with Background</w:t>
      </w:r>
      <w:r>
        <w:rPr>
          <w:spacing w:val="-58"/>
        </w:rPr>
        <w:t xml:space="preserve"> </w:t>
      </w:r>
      <w:r>
        <w:t>Sync</w:t>
      </w:r>
      <w:r>
        <w:rPr>
          <w:spacing w:val="-1"/>
        </w:rPr>
        <w:t xml:space="preserve"> </w:t>
      </w:r>
      <w:r>
        <w:t>of Service</w:t>
      </w:r>
      <w:r>
        <w:rPr>
          <w:spacing w:val="-1"/>
        </w:rPr>
        <w:t xml:space="preserve"> </w:t>
      </w:r>
      <w:r>
        <w:t>Worker.</w:t>
      </w:r>
    </w:p>
    <w:p>
      <w:pPr>
        <w:pStyle w:val="6"/>
        <w:spacing w:before="7"/>
        <w:rPr>
          <w:sz w:val="27"/>
        </w:rPr>
      </w:pPr>
    </w:p>
    <w:p>
      <w:pPr>
        <w:pStyle w:val="3"/>
      </w:pPr>
      <w:r>
        <w:t>What</w:t>
      </w:r>
      <w:r>
        <w:rPr>
          <w:spacing w:val="-2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Workers?</w:t>
      </w:r>
    </w:p>
    <w:p>
      <w:pPr>
        <w:pStyle w:val="6"/>
        <w:spacing w:before="3"/>
        <w:rPr>
          <w:b/>
          <w:sz w:val="31"/>
        </w:rPr>
      </w:pPr>
    </w:p>
    <w:p>
      <w:pPr>
        <w:pStyle w:val="10"/>
        <w:numPr>
          <w:ilvl w:val="0"/>
          <w:numId w:val="2"/>
        </w:numPr>
        <w:tabs>
          <w:tab w:val="left" w:pos="1744"/>
          <w:tab w:val="left" w:pos="1745"/>
        </w:tabs>
        <w:spacing w:before="0" w:after="0" w:line="240" w:lineRule="auto"/>
        <w:ind w:left="1745" w:right="0" w:hanging="360"/>
        <w:jc w:val="left"/>
        <w:rPr>
          <w:b/>
          <w:sz w:val="24"/>
        </w:rPr>
      </w:pP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can’t</w:t>
      </w:r>
      <w:r>
        <w:rPr>
          <w:spacing w:val="-7"/>
          <w:sz w:val="24"/>
        </w:rPr>
        <w:t xml:space="preserve"> </w:t>
      </w:r>
      <w:r>
        <w:rPr>
          <w:sz w:val="24"/>
        </w:rPr>
        <w:t>access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Window</w:t>
      </w:r>
    </w:p>
    <w:p>
      <w:pPr>
        <w:pStyle w:val="6"/>
        <w:spacing w:before="42" w:line="276" w:lineRule="auto"/>
        <w:ind w:left="1745" w:right="1297"/>
      </w:pPr>
      <w:r>
        <w:t>You can’t access the window, therefore, You can’t manipulate DOM elements. But,</w:t>
      </w:r>
      <w:r>
        <w:rPr>
          <w:spacing w:val="1"/>
        </w:rPr>
        <w:t xml:space="preserve"> </w:t>
      </w:r>
      <w:r>
        <w:t>you can communicate to the window through post Message and manage processes that</w:t>
      </w:r>
      <w:r>
        <w:rPr>
          <w:spacing w:val="-58"/>
        </w:rPr>
        <w:t xml:space="preserve"> </w:t>
      </w:r>
      <w:r>
        <w:t>you want.</w:t>
      </w:r>
    </w:p>
    <w:p>
      <w:pPr>
        <w:pStyle w:val="6"/>
        <w:spacing w:before="7"/>
        <w:rPr>
          <w:sz w:val="27"/>
        </w:rPr>
      </w:pPr>
    </w:p>
    <w:p>
      <w:pPr>
        <w:pStyle w:val="10"/>
        <w:numPr>
          <w:ilvl w:val="0"/>
          <w:numId w:val="2"/>
        </w:numPr>
        <w:tabs>
          <w:tab w:val="left" w:pos="1744"/>
          <w:tab w:val="left" w:pos="1745"/>
        </w:tabs>
        <w:spacing w:before="0" w:after="0" w:line="240" w:lineRule="auto"/>
        <w:ind w:left="1745" w:right="0" w:hanging="360"/>
        <w:jc w:val="left"/>
        <w:rPr>
          <w:b/>
          <w:sz w:val="24"/>
        </w:rPr>
      </w:pP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can’t</w:t>
      </w:r>
      <w:r>
        <w:rPr>
          <w:spacing w:val="-4"/>
          <w:sz w:val="24"/>
        </w:rPr>
        <w:t xml:space="preserve"> </w:t>
      </w:r>
      <w:r>
        <w:rPr>
          <w:sz w:val="24"/>
        </w:rPr>
        <w:t>work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80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Port</w:t>
      </w:r>
    </w:p>
    <w:p>
      <w:pPr>
        <w:pStyle w:val="6"/>
        <w:spacing w:before="42"/>
        <w:ind w:left="1745" w:right="1772"/>
      </w:pPr>
      <w:r>
        <w:t>Service</w:t>
      </w:r>
      <w:r>
        <w:rPr>
          <w:spacing w:val="-3"/>
        </w:rPr>
        <w:t xml:space="preserve"> </w:t>
      </w:r>
      <w:r>
        <w:t>Worker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HTTPS</w:t>
      </w:r>
      <w:r>
        <w:rPr>
          <w:spacing w:val="-3"/>
        </w:rPr>
        <w:t xml:space="preserve"> </w:t>
      </w:r>
      <w:r>
        <w:t>protocol.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localhost</w:t>
      </w:r>
      <w:r>
        <w:rPr>
          <w:spacing w:val="-57"/>
        </w:rPr>
        <w:t xml:space="preserve"> </w:t>
      </w:r>
      <w:r>
        <w:t>during development.</w:t>
      </w:r>
    </w:p>
    <w:p>
      <w:pPr>
        <w:pStyle w:val="6"/>
        <w:spacing w:before="169"/>
        <w:ind w:left="1025"/>
      </w:pPr>
      <w:r>
        <w:t>A service worker goes through three steps in its life cycle:</w:t>
      </w:r>
    </w:p>
    <w:p>
      <w:pPr>
        <w:pStyle w:val="6"/>
        <w:spacing w:before="3"/>
        <w:rPr>
          <w:sz w:val="31"/>
        </w:rPr>
      </w:pPr>
    </w:p>
    <w:p>
      <w:pPr>
        <w:pStyle w:val="10"/>
        <w:numPr>
          <w:ilvl w:val="0"/>
          <w:numId w:val="3"/>
        </w:numPr>
        <w:tabs>
          <w:tab w:val="left" w:pos="1744"/>
          <w:tab w:val="left" w:pos="1745"/>
        </w:tabs>
        <w:spacing w:before="0" w:after="0" w:line="240" w:lineRule="auto"/>
        <w:ind w:left="1745" w:right="0" w:hanging="360"/>
        <w:jc w:val="left"/>
        <w:rPr>
          <w:sz w:val="24"/>
        </w:rPr>
      </w:pPr>
      <w:r>
        <w:rPr>
          <w:sz w:val="24"/>
        </w:rPr>
        <w:t>Registration</w:t>
      </w:r>
    </w:p>
    <w:p>
      <w:pPr>
        <w:pStyle w:val="10"/>
        <w:numPr>
          <w:ilvl w:val="0"/>
          <w:numId w:val="3"/>
        </w:numPr>
        <w:tabs>
          <w:tab w:val="left" w:pos="1744"/>
          <w:tab w:val="left" w:pos="1745"/>
        </w:tabs>
        <w:spacing w:before="43" w:after="0" w:line="240" w:lineRule="auto"/>
        <w:ind w:left="1745" w:right="0" w:hanging="360"/>
        <w:jc w:val="left"/>
        <w:rPr>
          <w:sz w:val="24"/>
        </w:rPr>
      </w:pPr>
      <w:r>
        <w:rPr>
          <w:sz w:val="24"/>
        </w:rPr>
        <w:t>Installation</w:t>
      </w:r>
    </w:p>
    <w:p>
      <w:pPr>
        <w:pStyle w:val="10"/>
        <w:numPr>
          <w:ilvl w:val="0"/>
          <w:numId w:val="3"/>
        </w:numPr>
        <w:tabs>
          <w:tab w:val="left" w:pos="1744"/>
          <w:tab w:val="left" w:pos="1745"/>
        </w:tabs>
        <w:spacing w:before="43" w:after="0" w:line="240" w:lineRule="auto"/>
        <w:ind w:left="1745" w:right="0" w:hanging="360"/>
        <w:jc w:val="left"/>
        <w:rPr>
          <w:sz w:val="24"/>
        </w:rPr>
      </w:pPr>
      <w:r>
        <w:rPr>
          <w:sz w:val="24"/>
        </w:rPr>
        <w:t>Activation</w:t>
      </w:r>
    </w:p>
    <w:p>
      <w:pPr>
        <w:pStyle w:val="6"/>
        <w:spacing w:before="2"/>
        <w:rPr>
          <w:sz w:val="31"/>
        </w:rPr>
      </w:pPr>
    </w:p>
    <w:p>
      <w:pPr>
        <w:pStyle w:val="3"/>
      </w:pPr>
      <w:r>
        <w:t>Registration</w:t>
      </w:r>
    </w:p>
    <w:p>
      <w:pPr>
        <w:pStyle w:val="6"/>
        <w:spacing w:before="41" w:line="276" w:lineRule="auto"/>
        <w:ind w:left="1025" w:right="1454"/>
      </w:pPr>
      <w:r>
        <w:t>To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worker,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register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code.</w:t>
      </w:r>
      <w:r>
        <w:rPr>
          <w:spacing w:val="-3"/>
        </w:rPr>
        <w:t xml:space="preserve"> </w:t>
      </w:r>
      <w:r>
        <w:t>Registration</w:t>
      </w:r>
      <w:r>
        <w:rPr>
          <w:spacing w:val="-57"/>
        </w:rPr>
        <w:t xml:space="preserve"> </w:t>
      </w:r>
      <w:r>
        <w:t>tells the browser where your service worker is located, and to start installing it in the</w:t>
      </w:r>
      <w:r>
        <w:rPr>
          <w:spacing w:val="1"/>
        </w:rPr>
        <w:t xml:space="preserve"> </w:t>
      </w:r>
      <w:r>
        <w:t>background. Let's look at an example:</w:t>
      </w:r>
    </w:p>
    <w:p>
      <w:pPr>
        <w:pStyle w:val="6"/>
        <w:spacing w:before="7"/>
        <w:rPr>
          <w:sz w:val="27"/>
        </w:rPr>
      </w:pPr>
    </w:p>
    <w:p>
      <w:pPr>
        <w:pStyle w:val="6"/>
        <w:ind w:left="1025"/>
      </w:pPr>
      <w:r>
        <w:t>main.js</w:t>
      </w:r>
    </w:p>
    <w:p>
      <w:pPr>
        <w:pStyle w:val="6"/>
        <w:spacing w:before="105" w:line="276" w:lineRule="auto"/>
        <w:ind w:left="1145" w:right="6650" w:hanging="120"/>
      </w:pPr>
      <w:r>
        <w:rPr>
          <w:color w:val="A625A2"/>
        </w:rPr>
        <w:t xml:space="preserve">if </w:t>
      </w:r>
      <w:r>
        <w:rPr>
          <w:color w:val="373A40"/>
        </w:rPr>
        <w:t>(</w:t>
      </w:r>
      <w:r>
        <w:rPr>
          <w:color w:val="4EA14E"/>
        </w:rPr>
        <w:t xml:space="preserve">'serviceWorker' </w:t>
      </w:r>
      <w:r>
        <w:rPr>
          <w:color w:val="A625A2"/>
        </w:rPr>
        <w:t xml:space="preserve">in </w:t>
      </w:r>
      <w:r>
        <w:rPr>
          <w:color w:val="373A40"/>
        </w:rPr>
        <w:t>navigator) {</w:t>
      </w:r>
      <w:r>
        <w:rPr>
          <w:color w:val="373A40"/>
          <w:spacing w:val="1"/>
        </w:rPr>
        <w:t xml:space="preserve"> </w:t>
      </w:r>
      <w:r>
        <w:rPr>
          <w:color w:val="373A40"/>
          <w:spacing w:val="-2"/>
        </w:rPr>
        <w:t>navigator.serviceWorker.register(</w:t>
      </w:r>
      <w:r>
        <w:rPr>
          <w:color w:val="4EA14E"/>
          <w:spacing w:val="-2"/>
        </w:rPr>
        <w:t>'/ser</w:t>
      </w:r>
      <w:r>
        <w:rPr>
          <w:color w:val="4EA14E"/>
          <w:spacing w:val="-57"/>
        </w:rPr>
        <w:t xml:space="preserve"> </w:t>
      </w:r>
      <w:r>
        <w:rPr>
          <w:color w:val="4EA14E"/>
        </w:rPr>
        <w:t>vice-worker.js'</w:t>
      </w:r>
      <w:r>
        <w:rPr>
          <w:color w:val="373A40"/>
        </w:rPr>
        <w:t>)</w:t>
      </w:r>
    </w:p>
    <w:p>
      <w:pPr>
        <w:pStyle w:val="6"/>
        <w:ind w:left="1145"/>
      </w:pPr>
      <w:r>
        <w:rPr>
          <w:color w:val="373A40"/>
        </w:rPr>
        <w:t>.then(</w:t>
      </w:r>
      <w:r>
        <w:rPr>
          <w:color w:val="A625A2"/>
        </w:rPr>
        <w:t>function</w:t>
      </w:r>
      <w:r>
        <w:rPr>
          <w:color w:val="373A40"/>
        </w:rPr>
        <w:t>(registration) {</w:t>
      </w:r>
    </w:p>
    <w:p>
      <w:pPr>
        <w:pStyle w:val="6"/>
        <w:spacing w:before="41"/>
        <w:ind w:left="1265"/>
      </w:pPr>
      <w:r>
        <w:rPr>
          <w:color w:val="C18200"/>
        </w:rPr>
        <w:t>console</w:t>
      </w:r>
      <w:r>
        <w:rPr>
          <w:color w:val="373A40"/>
        </w:rPr>
        <w:t>.log(</w:t>
      </w:r>
      <w:r>
        <w:rPr>
          <w:color w:val="4EA14E"/>
        </w:rPr>
        <w:t>'Registration successful, scope is:'</w:t>
      </w:r>
      <w:r>
        <w:rPr>
          <w:color w:val="373A40"/>
        </w:rPr>
        <w:t>, registration.scope);</w:t>
      </w:r>
    </w:p>
    <w:p>
      <w:pPr>
        <w:pStyle w:val="6"/>
        <w:spacing w:before="41"/>
        <w:ind w:left="1145"/>
      </w:pPr>
      <w:r>
        <w:rPr>
          <w:color w:val="373A40"/>
        </w:rPr>
        <w:t>})</w:t>
      </w:r>
    </w:p>
    <w:p>
      <w:pPr>
        <w:pStyle w:val="6"/>
        <w:spacing w:before="42"/>
        <w:ind w:left="1145"/>
      </w:pPr>
      <w:r>
        <w:rPr>
          <w:color w:val="373A40"/>
        </w:rPr>
        <w:t>.catch(</w:t>
      </w:r>
      <w:r>
        <w:rPr>
          <w:color w:val="A625A2"/>
        </w:rPr>
        <w:t>function</w:t>
      </w:r>
      <w:r>
        <w:rPr>
          <w:color w:val="373A40"/>
        </w:rPr>
        <w:t>(error) {</w:t>
      </w:r>
    </w:p>
    <w:p>
      <w:pPr>
        <w:pStyle w:val="6"/>
        <w:spacing w:before="41"/>
        <w:ind w:left="1265"/>
      </w:pPr>
      <w:r>
        <w:rPr>
          <w:color w:val="C18200"/>
        </w:rPr>
        <w:t>console</w:t>
      </w:r>
      <w:r>
        <w:rPr>
          <w:color w:val="373A40"/>
        </w:rPr>
        <w:t>.log(</w:t>
      </w:r>
      <w:r>
        <w:rPr>
          <w:color w:val="4EA14E"/>
        </w:rPr>
        <w:t>'Service worker registration failed, error:'</w:t>
      </w:r>
      <w:r>
        <w:rPr>
          <w:color w:val="373A40"/>
        </w:rPr>
        <w:t>, error);</w:t>
      </w:r>
    </w:p>
    <w:p>
      <w:pPr>
        <w:pStyle w:val="6"/>
        <w:spacing w:before="42"/>
        <w:ind w:left="1145"/>
      </w:pPr>
      <w:r>
        <w:rPr>
          <w:color w:val="373A40"/>
        </w:rPr>
        <w:t>});</w:t>
      </w:r>
    </w:p>
    <w:p>
      <w:pPr>
        <w:pStyle w:val="6"/>
        <w:spacing w:before="41"/>
        <w:ind w:left="1025"/>
      </w:pPr>
      <w:r>
        <w:rPr>
          <w:color w:val="373A40"/>
        </w:rPr>
        <w:t>}</w:t>
      </w:r>
    </w:p>
    <w:p>
      <w:pPr>
        <w:spacing w:after="0"/>
        <w:sectPr>
          <w:pgSz w:w="12240" w:h="15840"/>
          <w:pgMar w:top="1380" w:right="340" w:bottom="280" w:left="520" w:header="720" w:footer="72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spacing w:before="70" w:line="276" w:lineRule="auto"/>
        <w:ind w:left="100" w:right="376"/>
        <w:jc w:val="both"/>
      </w:pPr>
      <w:r>
        <w:t xml:space="preserve">This code starts by checking for browser support by examining </w:t>
      </w:r>
      <w:r>
        <w:rPr>
          <w:b/>
        </w:rPr>
        <w:t>navigator.serviceWorker</w:t>
      </w:r>
      <w:r>
        <w:t>. The service worker is</w:t>
      </w:r>
      <w:r>
        <w:rPr>
          <w:spacing w:val="-57"/>
        </w:rPr>
        <w:t xml:space="preserve"> </w:t>
      </w:r>
      <w:r>
        <w:t>then registered with navigator.serviceWorker.register, which returns a promise that resolves when the service</w:t>
      </w:r>
      <w:r>
        <w:rPr>
          <w:spacing w:val="1"/>
        </w:rPr>
        <w:t xml:space="preserve"> </w:t>
      </w:r>
      <w:r>
        <w:t>worker</w:t>
      </w:r>
      <w:r>
        <w:rPr>
          <w:spacing w:val="14"/>
        </w:rPr>
        <w:t xml:space="preserve"> </w:t>
      </w:r>
      <w:r>
        <w:t>has</w:t>
      </w:r>
      <w:r>
        <w:rPr>
          <w:spacing w:val="14"/>
        </w:rPr>
        <w:t xml:space="preserve"> </w:t>
      </w:r>
      <w:r>
        <w:t>been</w:t>
      </w:r>
      <w:r>
        <w:rPr>
          <w:spacing w:val="14"/>
        </w:rPr>
        <w:t xml:space="preserve"> </w:t>
      </w:r>
      <w:r>
        <w:t>successfully</w:t>
      </w:r>
      <w:r>
        <w:rPr>
          <w:spacing w:val="14"/>
        </w:rPr>
        <w:t xml:space="preserve"> </w:t>
      </w:r>
      <w:r>
        <w:t>registered.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scope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service</w:t>
      </w:r>
      <w:r>
        <w:rPr>
          <w:spacing w:val="14"/>
        </w:rPr>
        <w:t xml:space="preserve"> </w:t>
      </w:r>
      <w:r>
        <w:t>worker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then logged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registration.scope.</w:t>
      </w:r>
      <w:r>
        <w:rPr>
          <w:spacing w:val="-57"/>
        </w:rPr>
        <w:t xml:space="preserve"> </w:t>
      </w:r>
      <w:r>
        <w:t>If the service worker is already installed, navigator.serviceWorker.register returns the registration object of the</w:t>
      </w:r>
      <w:r>
        <w:rPr>
          <w:spacing w:val="1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active service worker.</w:t>
      </w:r>
    </w:p>
    <w:p>
      <w:pPr>
        <w:pStyle w:val="6"/>
        <w:spacing w:before="7"/>
        <w:rPr>
          <w:sz w:val="27"/>
        </w:rPr>
      </w:pPr>
    </w:p>
    <w:p>
      <w:pPr>
        <w:pStyle w:val="6"/>
        <w:spacing w:line="276" w:lineRule="auto"/>
        <w:ind w:left="205" w:right="373"/>
        <w:jc w:val="both"/>
      </w:pPr>
      <w:r>
        <w:t>The scope of the service worker determines which files the service worker controls, in other words, from which</w:t>
      </w:r>
      <w:r>
        <w:rPr>
          <w:spacing w:val="1"/>
        </w:rPr>
        <w:t xml:space="preserve"> </w:t>
      </w:r>
      <w:r>
        <w:t>path the service worker will intercept requests. The default scope is the location of the service worker file, and</w:t>
      </w:r>
      <w:r>
        <w:rPr>
          <w:spacing w:val="1"/>
        </w:rPr>
        <w:t xml:space="preserve"> </w:t>
      </w:r>
      <w:r>
        <w:t>extends to all directories below. So if service-worker.js is located in the root directory, the service worker will</w:t>
      </w:r>
      <w:r>
        <w:rPr>
          <w:spacing w:val="1"/>
        </w:rPr>
        <w:t xml:space="preserve"> </w:t>
      </w:r>
      <w:r>
        <w:t>control requests from all files at this domain.</w:t>
      </w:r>
    </w:p>
    <w:p>
      <w:pPr>
        <w:pStyle w:val="6"/>
        <w:spacing w:before="7"/>
        <w:rPr>
          <w:sz w:val="27"/>
        </w:rPr>
      </w:pPr>
    </w:p>
    <w:p>
      <w:pPr>
        <w:pStyle w:val="6"/>
        <w:spacing w:line="552" w:lineRule="auto"/>
        <w:ind w:left="205" w:right="1125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arbitrary</w:t>
      </w:r>
      <w:r>
        <w:rPr>
          <w:spacing w:val="-3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passing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registering.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example:</w:t>
      </w:r>
      <w:r>
        <w:rPr>
          <w:spacing w:val="-57"/>
        </w:rPr>
        <w:t xml:space="preserve"> </w:t>
      </w:r>
      <w:r>
        <w:t>main.js</w:t>
      </w:r>
    </w:p>
    <w:p>
      <w:pPr>
        <w:pStyle w:val="6"/>
        <w:spacing w:before="1"/>
        <w:rPr>
          <w:sz w:val="29"/>
        </w:rPr>
      </w:pPr>
    </w:p>
    <w:p>
      <w:pPr>
        <w:pStyle w:val="6"/>
        <w:spacing w:line="276" w:lineRule="auto"/>
        <w:ind w:left="325" w:right="5380" w:hanging="120"/>
      </w:pPr>
      <w:r>
        <w:rPr>
          <w:color w:val="373A40"/>
          <w:spacing w:val="-2"/>
        </w:rPr>
        <w:t>navigator.serviceWorker.register(</w:t>
      </w:r>
      <w:r>
        <w:rPr>
          <w:color w:val="4EA14E"/>
          <w:spacing w:val="-2"/>
        </w:rPr>
        <w:t>'/service-worker.js'</w:t>
      </w:r>
      <w:r>
        <w:rPr>
          <w:color w:val="373A40"/>
          <w:spacing w:val="-2"/>
        </w:rPr>
        <w:t>,</w:t>
      </w:r>
      <w:r>
        <w:rPr>
          <w:color w:val="373A40"/>
          <w:spacing w:val="24"/>
        </w:rPr>
        <w:t xml:space="preserve"> </w:t>
      </w:r>
      <w:r>
        <w:rPr>
          <w:color w:val="373A40"/>
          <w:spacing w:val="-1"/>
        </w:rPr>
        <w:t>{</w:t>
      </w:r>
      <w:r>
        <w:rPr>
          <w:color w:val="373A40"/>
          <w:spacing w:val="-57"/>
        </w:rPr>
        <w:t xml:space="preserve"> </w:t>
      </w:r>
      <w:r>
        <w:rPr>
          <w:color w:val="986600"/>
        </w:rPr>
        <w:t>scope</w:t>
      </w:r>
      <w:r>
        <w:rPr>
          <w:color w:val="373A40"/>
        </w:rPr>
        <w:t xml:space="preserve">: </w:t>
      </w:r>
      <w:r>
        <w:rPr>
          <w:color w:val="4EA14E"/>
        </w:rPr>
        <w:t>'/app/'</w:t>
      </w:r>
    </w:p>
    <w:p>
      <w:pPr>
        <w:pStyle w:val="6"/>
        <w:ind w:left="205"/>
      </w:pPr>
      <w:r>
        <w:rPr>
          <w:color w:val="373A40"/>
        </w:rPr>
        <w:t>});</w:t>
      </w:r>
    </w:p>
    <w:p>
      <w:pPr>
        <w:pStyle w:val="6"/>
        <w:spacing w:before="11"/>
        <w:rPr>
          <w:sz w:val="26"/>
        </w:rPr>
      </w:pPr>
    </w:p>
    <w:p>
      <w:pPr>
        <w:pStyle w:val="6"/>
        <w:spacing w:line="276" w:lineRule="auto"/>
        <w:ind w:left="205" w:right="373"/>
        <w:jc w:val="both"/>
      </w:pPr>
      <w:r>
        <w:t>In this case we are setting the scope of the service worker to /app/, which means the service worker will control</w:t>
      </w:r>
      <w:r>
        <w:rPr>
          <w:spacing w:val="1"/>
        </w:rPr>
        <w:t xml:space="preserve"> </w:t>
      </w:r>
      <w:r>
        <w:t>requests from pages like /app/, /app/lower/ and /app/lower/lower, but not from pages like /app or /, which are</w:t>
      </w:r>
      <w:r>
        <w:rPr>
          <w:spacing w:val="1"/>
        </w:rPr>
        <w:t xml:space="preserve"> </w:t>
      </w:r>
      <w:r>
        <w:t>higher.</w:t>
      </w:r>
    </w:p>
    <w:p>
      <w:pPr>
        <w:pStyle w:val="6"/>
        <w:spacing w:before="7"/>
        <w:rPr>
          <w:sz w:val="27"/>
        </w:rPr>
      </w:pPr>
    </w:p>
    <w:p>
      <w:pPr>
        <w:pStyle w:val="6"/>
        <w:spacing w:line="276" w:lineRule="auto"/>
        <w:ind w:left="205" w:right="376"/>
        <w:jc w:val="both"/>
      </w:pPr>
      <w:r>
        <w:t>If you want the service worker to control higher pages e.g. /app (without the trailing slash) you can indeed</w:t>
      </w:r>
      <w:r>
        <w:rPr>
          <w:spacing w:val="1"/>
        </w:rPr>
        <w:t xml:space="preserve"> </w:t>
      </w:r>
      <w:r>
        <w:t>change the scope option, but you'll also need to set the Service-Worker-Allowed HTTP Header in your server</w:t>
      </w:r>
      <w:r>
        <w:rPr>
          <w:spacing w:val="1"/>
        </w:rPr>
        <w:t xml:space="preserve"> </w:t>
      </w:r>
      <w:r>
        <w:t>config for the request serving the service worker script.</w:t>
      </w:r>
    </w:p>
    <w:p>
      <w:pPr>
        <w:spacing w:after="0" w:line="276" w:lineRule="auto"/>
        <w:jc w:val="both"/>
        <w:sectPr>
          <w:pgSz w:w="12240" w:h="15840"/>
          <w:pgMar w:top="1460" w:right="340" w:bottom="280" w:left="520" w:header="720" w:footer="72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2"/>
        <w:spacing w:line="276" w:lineRule="auto"/>
        <w:ind w:left="205" w:right="985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479425</wp:posOffset>
            </wp:positionH>
            <wp:positionV relativeFrom="paragraph">
              <wp:posOffset>528320</wp:posOffset>
            </wp:positionV>
            <wp:extent cx="7059930" cy="432625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0141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Code</w:t>
      </w:r>
      <w:r>
        <w:rPr>
          <w:spacing w:val="1"/>
        </w:rPr>
        <w:t xml:space="preserve"> </w:t>
      </w:r>
      <w:r>
        <w:rPr>
          <w:spacing w:val="-1"/>
        </w:rPr>
        <w:t>Index.html</w:t>
      </w:r>
    </w:p>
    <w:p>
      <w:pPr>
        <w:pStyle w:val="6"/>
        <w:spacing w:before="4"/>
        <w:rPr>
          <w:b/>
          <w:sz w:val="5"/>
        </w:rPr>
      </w:pPr>
    </w:p>
    <w:p>
      <w:pPr>
        <w:pStyle w:val="6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6984365" cy="384302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4781" cy="384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380" w:right="340" w:bottom="280" w:left="520" w:header="720" w:footer="72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6071235" cy="338836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380" cy="338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2"/>
        <w:ind w:left="100" w:right="0" w:firstLine="0"/>
        <w:jc w:val="left"/>
        <w:rPr>
          <w:rFonts w:ascii="Arial MT"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412750</wp:posOffset>
            </wp:positionH>
            <wp:positionV relativeFrom="paragraph">
              <wp:posOffset>251460</wp:posOffset>
            </wp:positionV>
            <wp:extent cx="3139440" cy="432816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174" cy="432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3632835</wp:posOffset>
            </wp:positionH>
            <wp:positionV relativeFrom="paragraph">
              <wp:posOffset>327660</wp:posOffset>
            </wp:positionV>
            <wp:extent cx="2936240" cy="422021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6031" cy="4219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2"/>
        </w:rPr>
        <w:t>Style.css</w:t>
      </w:r>
    </w:p>
    <w:p>
      <w:pPr>
        <w:spacing w:after="0"/>
        <w:jc w:val="left"/>
        <w:rPr>
          <w:rFonts w:ascii="Arial MT"/>
          <w:sz w:val="22"/>
        </w:rPr>
        <w:sectPr>
          <w:pgSz w:w="12240" w:h="15840"/>
          <w:pgMar w:top="1460" w:right="340" w:bottom="280" w:left="520" w:header="720" w:footer="72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spacing w:before="80"/>
        <w:ind w:left="100" w:right="0" w:firstLine="0"/>
        <w:jc w:val="left"/>
        <w:rPr>
          <w:rFonts w:ascii="Arial"/>
          <w:b/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412750</wp:posOffset>
            </wp:positionH>
            <wp:positionV relativeFrom="paragraph">
              <wp:posOffset>287655</wp:posOffset>
            </wp:positionV>
            <wp:extent cx="6419215" cy="244157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9339" cy="2441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6"/>
        </w:rPr>
        <w:t>App.js</w:t>
      </w:r>
    </w:p>
    <w:p>
      <w:pPr>
        <w:spacing w:before="50" w:after="68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Service-Worker.js</w:t>
      </w:r>
    </w:p>
    <w:p>
      <w:pPr>
        <w:pStyle w:val="6"/>
        <w:ind w:left="13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493895" cy="597916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4296" cy="597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Arial"/>
          <w:sz w:val="20"/>
        </w:rPr>
        <w:sectPr>
          <w:pgSz w:w="12240" w:h="15840"/>
          <w:pgMar w:top="1360" w:right="340" w:bottom="0" w:left="520" w:header="720" w:footer="72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3"/>
        <w:spacing w:before="60"/>
        <w:ind w:left="100"/>
      </w:pPr>
      <w:r>
        <w:t>OUTPUT:</w:t>
      </w:r>
    </w:p>
    <w:p>
      <w:pPr>
        <w:pStyle w:val="3"/>
        <w:spacing w:before="60"/>
        <w:ind w:left="100"/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2143125"/>
            <wp:effectExtent l="0" t="0" r="0" b="9525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6"/>
        <w:rPr>
          <w:b/>
          <w:sz w:val="10"/>
        </w:rPr>
      </w:pPr>
    </w:p>
    <w:p>
      <w:pPr>
        <w:spacing w:after="0"/>
        <w:rPr>
          <w:sz w:val="10"/>
        </w:rPr>
        <w:sectPr>
          <w:pgSz w:w="12240" w:h="15840"/>
          <w:pgMar w:top="1380" w:right="340" w:bottom="280" w:left="520" w:header="720" w:footer="72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  <w:bookmarkStart w:id="0" w:name="_GoBack"/>
      <w:bookmarkEnd w:id="0"/>
    </w:p>
    <w:p>
      <w:pPr>
        <w:spacing w:before="6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Cache Storage</w:t>
      </w:r>
    </w:p>
    <w:p>
      <w:pPr>
        <w:pStyle w:val="6"/>
        <w:spacing w:before="120" w:line="276" w:lineRule="auto"/>
        <w:ind w:left="100" w:right="539"/>
        <w:rPr>
          <w:b/>
          <w:sz w:val="28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2886075"/>
            <wp:effectExtent l="0" t="0" r="0" b="9525"/>
            <wp:docPr id="4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120" w:line="276" w:lineRule="auto"/>
        <w:ind w:left="100" w:right="539"/>
      </w:pPr>
      <w:r>
        <w:rPr>
          <w:b/>
          <w:sz w:val="28"/>
        </w:rPr>
        <w:t>Conclusion:</w:t>
      </w:r>
      <w:r>
        <w:rPr>
          <w:b/>
          <w:spacing w:val="-13"/>
          <w:sz w:val="2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experiment,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registered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worker,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activation</w:t>
      </w:r>
      <w:r>
        <w:rPr>
          <w:spacing w:val="-57"/>
        </w:rPr>
        <w:t xml:space="preserve"> </w:t>
      </w:r>
      <w:r>
        <w:t>process for a new service worker for the E-commerce PW</w:t>
      </w:r>
    </w:p>
    <w:sectPr>
      <w:pgSz w:w="12240" w:h="15840"/>
      <w:pgMar w:top="1380" w:right="340" w:bottom="280" w:left="520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rPr>
        <w:rFonts w:hint="default"/>
        <w:lang w:val="en-IN"/>
      </w:rPr>
    </w:pPr>
    <w:r>
      <w:rPr>
        <w:rFonts w:hint="default"/>
        <w:lang w:val="en-IN"/>
      </w:rPr>
      <w:t>\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0"/>
      <w:numFmt w:val="bullet"/>
      <w:lvlText w:val="●"/>
      <w:lvlJc w:val="left"/>
      <w:pPr>
        <w:ind w:left="1745" w:hanging="36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70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59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8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52" w:hanging="360"/>
      </w:pPr>
      <w:rPr>
        <w:rFonts w:hint="default"/>
        <w:lang w:val="en-US" w:eastAsia="en-US" w:bidi="ar-SA"/>
      </w:rPr>
    </w:lvl>
  </w:abstractNum>
  <w:abstractNum w:abstractNumId="1">
    <w:nsid w:val="CF092B84"/>
    <w:multiLevelType w:val="multilevel"/>
    <w:tmpl w:val="CF092B84"/>
    <w:lvl w:ilvl="0" w:tentative="0">
      <w:start w:val="0"/>
      <w:numFmt w:val="bullet"/>
      <w:lvlText w:val="●"/>
      <w:lvlJc w:val="left"/>
      <w:pPr>
        <w:ind w:left="1745" w:hanging="36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70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59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8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52" w:hanging="360"/>
      </w:pPr>
      <w:rPr>
        <w:rFonts w:hint="default"/>
        <w:lang w:val="en-US" w:eastAsia="en-US" w:bidi="ar-SA"/>
      </w:rPr>
    </w:lvl>
  </w:abstractNum>
  <w:abstractNum w:abstractNumId="2">
    <w:nsid w:val="59ADCABA"/>
    <w:multiLevelType w:val="multilevel"/>
    <w:tmpl w:val="59ADCABA"/>
    <w:lvl w:ilvl="0" w:tentative="0">
      <w:start w:val="0"/>
      <w:numFmt w:val="bullet"/>
      <w:lvlText w:val="●"/>
      <w:lvlJc w:val="left"/>
      <w:pPr>
        <w:ind w:left="1745" w:hanging="360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70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59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8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52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bordersDoNotSurroundHeader w:val="1"/>
  <w:bordersDoNotSurroundFooter w:val="1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13011484"/>
    <w:rsid w:val="464961D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60"/>
      <w:ind w:left="1025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3">
    <w:name w:val="heading 2"/>
    <w:basedOn w:val="1"/>
    <w:qFormat/>
    <w:uiPriority w:val="1"/>
    <w:pPr>
      <w:ind w:left="1025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1745" w:hanging="36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ScaleCrop>false</ScaleCrop>
  <LinksUpToDate>false</LinksUpToDate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2024-04-02T07:47:00Z</dcterms:created>
  <dc:creator>91932</dc:creator>
  <cp:lastModifiedBy>Student</cp:lastModifiedBy>
  <dcterms:modified xsi:type="dcterms:W3CDTF">2024-04-02T09:37:37Z</dcterms:modified>
  <dc:title>EXP-8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283680CD4363403CACF218E7CFC0F87E_12</vt:lpwstr>
  </property>
</Properties>
</file>